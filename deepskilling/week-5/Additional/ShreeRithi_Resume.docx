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F8FC5">
      <w:pPr>
        <w:spacing w:after="40"/>
        <w:jc w:val="center"/>
        <w:rPr>
          <w:rFonts w:hint="default"/>
          <w:lang w:val="en-IN"/>
        </w:rPr>
      </w:pPr>
      <w:r>
        <w:rPr>
          <w:rFonts w:hint="default" w:ascii="Calibri" w:hAnsi="Calibri"/>
          <w:b/>
          <w:color w:val="000000"/>
          <w:sz w:val="44"/>
          <w:lang w:val="en-IN"/>
        </w:rPr>
        <w:t>SHREE RITHI A</w:t>
      </w:r>
    </w:p>
    <w:p w14:paraId="37B4C5E7">
      <w:pPr>
        <w:spacing w:after="120"/>
        <w:jc w:val="center"/>
      </w:pPr>
      <w:r>
        <w:rPr>
          <w:rFonts w:ascii="Calibri" w:hAnsi="Calibri"/>
          <w:color w:val="333333"/>
          <w:sz w:val="20"/>
        </w:rPr>
        <w:t>Chennai, TN · +91-9</w:t>
      </w:r>
      <w:r>
        <w:rPr>
          <w:rFonts w:hint="default" w:ascii="Calibri" w:hAnsi="Calibri"/>
          <w:color w:val="333333"/>
          <w:sz w:val="20"/>
          <w:lang w:val="en-IN"/>
        </w:rPr>
        <w:t>345404549</w:t>
      </w:r>
      <w:r>
        <w:rPr>
          <w:rFonts w:ascii="Calibri" w:hAnsi="Calibri"/>
          <w:color w:val="333333"/>
          <w:sz w:val="20"/>
        </w:rPr>
        <w:t xml:space="preserve"> · </w:t>
      </w:r>
      <w:r>
        <w:rPr>
          <w:rFonts w:hint="default" w:ascii="Calibri" w:hAnsi="Calibri"/>
          <w:color w:val="333333"/>
          <w:sz w:val="20"/>
          <w:lang w:val="en-IN"/>
        </w:rPr>
        <w:t>shreerithi05</w:t>
      </w:r>
      <w:r>
        <w:rPr>
          <w:rFonts w:ascii="Calibri" w:hAnsi="Calibri"/>
          <w:color w:val="333333"/>
          <w:sz w:val="20"/>
        </w:rPr>
        <w:t>@email.com</w:t>
      </w:r>
      <w:r>
        <w:rPr>
          <w:rFonts w:ascii="Calibri" w:hAnsi="Calibri"/>
          <w:color w:val="333333"/>
          <w:sz w:val="20"/>
        </w:rPr>
        <w:br w:type="textWrapping"/>
      </w:r>
      <w:r>
        <w:rPr>
          <w:rFonts w:hint="default" w:ascii="Calibri" w:hAnsi="Calibri"/>
          <w:color w:val="333333"/>
          <w:sz w:val="20"/>
        </w:rPr>
        <w:t>linkedin.com/in/shree-rithi-a-a45a9a293</w:t>
      </w:r>
      <w:r>
        <w:rPr>
          <w:rFonts w:ascii="Calibri" w:hAnsi="Calibri"/>
          <w:color w:val="333333"/>
          <w:sz w:val="20"/>
        </w:rPr>
        <w:t xml:space="preserve">  ·  </w:t>
      </w:r>
      <w:r>
        <w:rPr>
          <w:rFonts w:hint="default" w:ascii="Calibri" w:hAnsi="Calibri"/>
          <w:color w:val="333333"/>
          <w:sz w:val="20"/>
        </w:rPr>
        <w:t>github.com/SHREERITHI05</w:t>
      </w:r>
    </w:p>
    <w:p w14:paraId="5C3E41AC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PROFESSIONAL SUMMARY</w:t>
      </w:r>
    </w:p>
    <w:p w14:paraId="61CFE83A">
      <w:pPr>
        <w:pBdr>
          <w:bottom w:val="single" w:color="000000" w:sz="8" w:space="1"/>
        </w:pBdr>
        <w:spacing w:before="200" w:after="40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Final-year B.E. Computer Science student at Panimalar Engineering College with hands-on experience in Java, Python, and full-stack web development. Built AI/ML-driven projects including a sign language chatbot and a full-stack sales analytics dashboard during an internship at Veryx Technologies. Currently deepening expertise in React.js, Spring Boot, and Spring Security through Cognizant's Digital Nurture program. Target: Software Engineer roles at IT services and GCCs.</w:t>
      </w:r>
    </w:p>
    <w:p w14:paraId="62510D8B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TECHNICAL SKILLS</w:t>
      </w:r>
    </w:p>
    <w:p w14:paraId="63B8A8AD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Programming Languages: Java, Python, JavaScript, SQL</w:t>
      </w:r>
    </w:p>
    <w:p w14:paraId="62AB3C67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Web &amp; Frameworks: React.js, Angular, Node.js, Spring Boot, Spring Security, Spring Data JPA, HTML/CSS, REST APIs</w:t>
      </w:r>
    </w:p>
    <w:p w14:paraId="289302CB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Databases &amp; Tools: MySQL, Oracle PL/SQL, Git, GitHub, IntelliJ IDEA, VS Code</w:t>
      </w:r>
    </w:p>
    <w:p w14:paraId="258257F9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Testing &amp; Automation: JUnit, Mockito, Selenium</w:t>
      </w:r>
    </w:p>
    <w:p w14:paraId="1EEBFAE8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Concepts: OOP, DBMS, Data Structures &amp; Algorithms, Microservices Architecture</w:t>
      </w:r>
    </w:p>
    <w:p w14:paraId="4C2EE56D">
      <w:pPr>
        <w:keepNext w:val="0"/>
        <w:keepLines w:val="0"/>
        <w:pageBreakBefore w:val="0"/>
        <w:widowControl/>
        <w:pBdr>
          <w:bottom w:val="single" w:color="000000" w:sz="8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120" w:lineRule="auto"/>
        <w:textAlignment w:val="auto"/>
        <w:rPr>
          <w:rFonts w:hint="default" w:ascii="Calibri" w:hAnsi="Calibri"/>
          <w:b w:val="0"/>
          <w:sz w:val="20"/>
        </w:rPr>
      </w:pPr>
      <w:r>
        <w:rPr>
          <w:rFonts w:hint="default" w:ascii="Calibri" w:hAnsi="Calibri"/>
          <w:b w:val="0"/>
          <w:sz w:val="20"/>
        </w:rPr>
        <w:t>Soft Skills: Creativity and Innovation, Leadership, Problem-Solving, Teamwork, Communication Skills</w:t>
      </w:r>
    </w:p>
    <w:p w14:paraId="0772D40E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PROJECTS</w:t>
      </w:r>
    </w:p>
    <w:p w14:paraId="747D549B">
      <w:pPr>
        <w:tabs>
          <w:tab w:val="right" w:pos="10368"/>
        </w:tabs>
        <w:spacing w:after="20"/>
        <w:rPr>
          <w:rFonts w:hint="default"/>
          <w:lang w:val="en-IN"/>
        </w:rPr>
      </w:pPr>
      <w:r>
        <w:rPr>
          <w:rFonts w:hint="default" w:ascii="Calibri" w:hAnsi="Calibri"/>
          <w:b/>
          <w:sz w:val="21"/>
        </w:rPr>
        <w:t>Supermarket Sales Dashboard (Veryx Technologies Internship)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z w:val="20"/>
        </w:rPr>
        <w:t>J</w:t>
      </w:r>
      <w:r>
        <w:rPr>
          <w:rFonts w:hint="default" w:ascii="Calibri" w:hAnsi="Calibri"/>
          <w:i/>
          <w:sz w:val="20"/>
          <w:lang w:val="en-IN"/>
        </w:rPr>
        <w:t>une</w:t>
      </w:r>
      <w:r>
        <w:rPr>
          <w:rFonts w:ascii="Calibri" w:hAnsi="Calibri"/>
          <w:i/>
          <w:sz w:val="20"/>
        </w:rPr>
        <w:t xml:space="preserve"> 202</w:t>
      </w:r>
      <w:r>
        <w:rPr>
          <w:rFonts w:hint="default" w:ascii="Calibri" w:hAnsi="Calibri"/>
          <w:i/>
          <w:sz w:val="20"/>
          <w:lang w:val="en-IN"/>
        </w:rPr>
        <w:t>5</w:t>
      </w:r>
      <w:r>
        <w:rPr>
          <w:rFonts w:ascii="Calibri" w:hAnsi="Calibri"/>
          <w:i/>
          <w:sz w:val="20"/>
        </w:rPr>
        <w:t xml:space="preserve"> – </w:t>
      </w:r>
      <w:r>
        <w:rPr>
          <w:rFonts w:hint="default" w:ascii="Calibri" w:hAnsi="Calibri"/>
          <w:i/>
          <w:sz w:val="20"/>
          <w:lang w:val="en-IN"/>
        </w:rPr>
        <w:t>July</w:t>
      </w:r>
      <w:r>
        <w:rPr>
          <w:rFonts w:ascii="Calibri" w:hAnsi="Calibri"/>
          <w:i/>
          <w:sz w:val="20"/>
        </w:rPr>
        <w:t xml:space="preserve"> 202</w:t>
      </w:r>
      <w:r>
        <w:rPr>
          <w:rFonts w:hint="default" w:ascii="Calibri" w:hAnsi="Calibri"/>
          <w:i/>
          <w:sz w:val="20"/>
          <w:lang w:val="en-IN"/>
        </w:rPr>
        <w:t>5</w:t>
      </w:r>
      <w:bookmarkStart w:id="0" w:name="_GoBack"/>
      <w:bookmarkEnd w:id="0"/>
    </w:p>
    <w:p w14:paraId="75C07131">
      <w:pPr>
        <w:pStyle w:val="23"/>
        <w:numPr>
          <w:numId w:val="0"/>
        </w:numPr>
        <w:spacing w:after="20"/>
        <w:ind w:left="-72" w:leftChars="0" w:firstLine="90" w:firstLineChars="50"/>
        <w:rPr>
          <w:rFonts w:hint="default" w:ascii="Calibri" w:hAnsi="Calibri"/>
          <w:b w:val="0"/>
          <w:sz w:val="18"/>
        </w:rPr>
      </w:pPr>
      <w:r>
        <w:rPr>
          <w:rFonts w:hint="default" w:ascii="Calibri" w:hAnsi="Calibri"/>
          <w:b w:val="0"/>
          <w:sz w:val="18"/>
        </w:rPr>
        <w:t>Angular · Node.js · JavaScript · Chart.js · Python</w:t>
      </w:r>
    </w:p>
    <w:p w14:paraId="01442B80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>Built the complete front-end and dashboard architecture using Angular, structuring a scalable full-stack sales analytics application.</w:t>
      </w:r>
    </w:p>
    <w:p w14:paraId="2A24C2C7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>Used Python to convert raw CSV sales data into JSON, and designed the SQL database schema to store and query the processed data efficiently.</w:t>
      </w:r>
    </w:p>
    <w:p w14:paraId="695C7812">
      <w:pPr>
        <w:pStyle w:val="23"/>
        <w:spacing w:after="20"/>
        <w:ind w:left="288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Implemented interactive Chart.js visualizations with cross-filtering and drag-and-drop functionality, enabling users to explore sales patterns and trends dynamically.</w:t>
      </w:r>
    </w:p>
    <w:p w14:paraId="2D3FDFEC">
      <w:pPr>
        <w:pStyle w:val="23"/>
        <w:numPr>
          <w:numId w:val="0"/>
        </w:numPr>
        <w:spacing w:after="20"/>
        <w:ind w:left="-72" w:leftChars="0"/>
        <w:rPr>
          <w:rFonts w:hint="default" w:ascii="Calibri" w:hAnsi="Calibri"/>
          <w:sz w:val="20"/>
        </w:rPr>
      </w:pPr>
    </w:p>
    <w:p w14:paraId="28F6B56F">
      <w:pPr>
        <w:tabs>
          <w:tab w:val="right" w:pos="10368"/>
        </w:tabs>
        <w:spacing w:after="20"/>
      </w:pPr>
      <w:r>
        <w:rPr>
          <w:rFonts w:hint="default" w:ascii="Calibri" w:hAnsi="Calibri"/>
          <w:b/>
          <w:sz w:val="21"/>
        </w:rPr>
        <w:t xml:space="preserve">Sign Language Chatbot 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z w:val="20"/>
        </w:rPr>
        <w:t>Sep 2025 – Nov 2025</w:t>
      </w:r>
    </w:p>
    <w:p w14:paraId="1F451F2E">
      <w:pPr>
        <w:pStyle w:val="23"/>
        <w:numPr>
          <w:numId w:val="0"/>
        </w:numPr>
        <w:spacing w:after="20"/>
        <w:ind w:left="-72" w:leftChars="0" w:firstLine="90" w:firstLineChars="50"/>
        <w:rPr>
          <w:rFonts w:hint="default" w:ascii="Calibri" w:hAnsi="Calibri"/>
          <w:b w:val="0"/>
          <w:sz w:val="18"/>
        </w:rPr>
      </w:pPr>
      <w:r>
        <w:rPr>
          <w:rFonts w:hint="default" w:ascii="Calibri" w:hAnsi="Calibri"/>
          <w:b w:val="0"/>
          <w:sz w:val="18"/>
        </w:rPr>
        <w:t>Python · Gesture Recognition · AI/ML</w:t>
      </w:r>
    </w:p>
    <w:p w14:paraId="06CB8BCD">
      <w:pPr>
        <w:pStyle w:val="23"/>
        <w:spacing w:after="20"/>
        <w:ind w:left="288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Built a gesture recognition module using computer vision techniques to detect and interpret sign language hand movements in real time.</w:t>
      </w:r>
    </w:p>
    <w:p w14:paraId="28DBF905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 xml:space="preserve"> Integrated the recognition system with a chatbot interface to translate recognized gestures into text/speech responses, enabling seamless communication.</w:t>
      </w:r>
    </w:p>
    <w:p w14:paraId="07A8C844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EDUCATION</w:t>
      </w:r>
    </w:p>
    <w:p w14:paraId="49FB3D25">
      <w:pPr>
        <w:tabs>
          <w:tab w:val="right" w:pos="10368"/>
        </w:tabs>
        <w:spacing w:after="20"/>
      </w:pPr>
      <w:r>
        <w:rPr>
          <w:rFonts w:ascii="Calibri" w:hAnsi="Calibri"/>
          <w:b/>
          <w:sz w:val="21"/>
        </w:rPr>
        <w:t>B.E. Computer Science &amp; Engineering  |  Panimalar Engineering College</w:t>
      </w:r>
      <w:r>
        <w:rPr>
          <w:rFonts w:hint="default" w:ascii="Calibri" w:hAnsi="Calibri"/>
          <w:b/>
          <w:sz w:val="21"/>
          <w:lang w:val="en-IN"/>
        </w:rPr>
        <w:t xml:space="preserve"> ,  Chennai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z w:val="20"/>
        </w:rPr>
        <w:t>2023 – 2027</w:t>
      </w:r>
    </w:p>
    <w:p w14:paraId="058BD7B0">
      <w:pPr>
        <w:spacing w:after="40"/>
      </w:pPr>
      <w:r>
        <w:rPr>
          <w:rFonts w:ascii="Calibri" w:hAnsi="Calibri"/>
          <w:b w:val="0"/>
          <w:sz w:val="20"/>
        </w:rPr>
        <w:t>CGPA: 8.</w:t>
      </w:r>
      <w:r>
        <w:rPr>
          <w:rFonts w:hint="default" w:ascii="Calibri" w:hAnsi="Calibri"/>
          <w:b w:val="0"/>
          <w:sz w:val="20"/>
          <w:lang w:val="en-IN"/>
        </w:rPr>
        <w:t>5</w:t>
      </w:r>
      <w:r>
        <w:rPr>
          <w:rFonts w:ascii="Calibri" w:hAnsi="Calibri"/>
          <w:b w:val="0"/>
          <w:sz w:val="20"/>
        </w:rPr>
        <w:t xml:space="preserve">2 / 10  ·  Relevant coursework: </w:t>
      </w:r>
      <w:r>
        <w:rPr>
          <w:rFonts w:hint="default" w:ascii="Calibri" w:hAnsi="Calibri"/>
          <w:b w:val="0"/>
          <w:sz w:val="20"/>
          <w:lang w:val="en-IN"/>
        </w:rPr>
        <w:t>DSA, DBMS, Java, Spring Boot, Full Stack Development, ML Fundamentals</w:t>
      </w:r>
    </w:p>
    <w:p w14:paraId="42978172">
      <w:pPr>
        <w:tabs>
          <w:tab w:val="right" w:pos="10368"/>
        </w:tabs>
        <w:spacing w:after="20"/>
      </w:pPr>
      <w:r>
        <w:rPr>
          <w:rFonts w:ascii="Calibri" w:hAnsi="Calibri"/>
          <w:b/>
          <w:sz w:val="21"/>
        </w:rPr>
        <w:t xml:space="preserve">Higher Secondary (CBSE)  |  </w:t>
      </w:r>
      <w:r>
        <w:rPr>
          <w:rFonts w:hint="default" w:ascii="Calibri" w:hAnsi="Calibri"/>
          <w:b/>
          <w:sz w:val="21"/>
          <w:lang w:val="en-IN"/>
        </w:rPr>
        <w:t xml:space="preserve">EGAMS </w:t>
      </w:r>
      <w:r>
        <w:rPr>
          <w:rFonts w:ascii="Calibri" w:hAnsi="Calibri"/>
          <w:b/>
          <w:sz w:val="21"/>
        </w:rPr>
        <w:t>, C</w:t>
      </w:r>
      <w:r>
        <w:rPr>
          <w:rFonts w:hint="default" w:ascii="Calibri" w:hAnsi="Calibri"/>
          <w:b/>
          <w:sz w:val="21"/>
          <w:lang w:val="en-IN"/>
        </w:rPr>
        <w:t>hidambaram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z w:val="20"/>
        </w:rPr>
        <w:t>2021 – 2023</w:t>
      </w:r>
    </w:p>
    <w:p w14:paraId="5221BFAC">
      <w:pPr>
        <w:spacing w:after="80"/>
      </w:pPr>
      <w:r>
        <w:rPr>
          <w:rFonts w:ascii="Calibri" w:hAnsi="Calibri"/>
          <w:b w:val="0"/>
          <w:sz w:val="20"/>
        </w:rPr>
        <w:t xml:space="preserve">Class XII: </w:t>
      </w:r>
      <w:r>
        <w:rPr>
          <w:rFonts w:hint="default" w:ascii="Calibri" w:hAnsi="Calibri"/>
          <w:b w:val="0"/>
          <w:sz w:val="20"/>
          <w:lang w:val="en-IN"/>
        </w:rPr>
        <w:t>75.2</w:t>
      </w:r>
      <w:r>
        <w:rPr>
          <w:rFonts w:ascii="Calibri" w:hAnsi="Calibri"/>
          <w:b w:val="0"/>
          <w:sz w:val="20"/>
        </w:rPr>
        <w:t xml:space="preserve">%  ·  Class X: </w:t>
      </w:r>
      <w:r>
        <w:rPr>
          <w:rFonts w:hint="default" w:ascii="Calibri" w:hAnsi="Calibri"/>
          <w:b w:val="0"/>
          <w:sz w:val="20"/>
          <w:lang w:val="en-IN"/>
        </w:rPr>
        <w:t>82.6</w:t>
      </w:r>
      <w:r>
        <w:rPr>
          <w:rFonts w:ascii="Calibri" w:hAnsi="Calibri"/>
          <w:b w:val="0"/>
          <w:sz w:val="20"/>
        </w:rPr>
        <w:t>%</w:t>
      </w:r>
    </w:p>
    <w:p w14:paraId="6C4F1683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CERTIFICATIONS</w:t>
      </w:r>
    </w:p>
    <w:p w14:paraId="39749B87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 xml:space="preserve"> Best Presentation Award, CTS Techathon 2.0 — Cognizant</w:t>
      </w:r>
    </w:p>
    <w:p w14:paraId="049ACFDC">
      <w:pPr>
        <w:pStyle w:val="23"/>
        <w:spacing w:after="20"/>
        <w:ind w:left="288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GenAI, Front-End Development, Selenium, and Prompt Engineering — Cognizant SkillSpring (Digital Nurture Program)</w:t>
      </w:r>
    </w:p>
    <w:p w14:paraId="32F7252F">
      <w:pPr>
        <w:pStyle w:val="23"/>
        <w:spacing w:after="20"/>
        <w:ind w:left="288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Java and Web Development — QSpiders</w:t>
      </w:r>
    </w:p>
    <w:p w14:paraId="149F34D9">
      <w:pPr>
        <w:pBdr>
          <w:bottom w:val="single" w:color="000000" w:sz="8" w:space="1"/>
        </w:pBdr>
        <w:spacing w:before="200" w:after="40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Research Paper Published: "Sign Language Chatbot" — IEEE Conference</w:t>
      </w:r>
    </w:p>
    <w:p w14:paraId="17254E38">
      <w:pPr>
        <w:pBdr>
          <w:bottom w:val="single" w:color="000000" w:sz="8" w:space="1"/>
        </w:pBdr>
        <w:spacing w:before="200" w:after="40"/>
      </w:pPr>
      <w:r>
        <w:rPr>
          <w:rFonts w:ascii="Calibri" w:hAnsi="Calibri"/>
          <w:b/>
          <w:color w:val="000000"/>
          <w:sz w:val="22"/>
        </w:rPr>
        <w:t>ACHIEVEMENTS &amp; ACTIVITIES</w:t>
      </w:r>
    </w:p>
    <w:p w14:paraId="7E79CF05">
      <w:pPr>
        <w:pStyle w:val="23"/>
        <w:spacing w:after="20"/>
        <w:ind w:left="288"/>
        <w:rPr>
          <w:rFonts w:hint="default" w:ascii="Calibri" w:hAnsi="Calibri"/>
          <w:sz w:val="20"/>
        </w:rPr>
      </w:pPr>
      <w:r>
        <w:rPr>
          <w:rFonts w:hint="default" w:ascii="Calibri" w:hAnsi="Calibri"/>
          <w:sz w:val="20"/>
        </w:rPr>
        <w:t>Participation in Smart India Hackathon (SIH): Submitted ideas including Vita Guard and Traffic Management</w:t>
      </w:r>
    </w:p>
    <w:p w14:paraId="62C7D503">
      <w:pPr>
        <w:pStyle w:val="23"/>
        <w:spacing w:after="20"/>
        <w:ind w:left="288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Published a research paper at an IEEE conference</w:t>
      </w:r>
    </w:p>
    <w:p w14:paraId="28450F21">
      <w:pPr>
        <w:pStyle w:val="23"/>
        <w:spacing w:after="20"/>
        <w:ind w:left="288"/>
        <w:rPr>
          <w:rFonts w:hint="default" w:ascii="Calibri" w:hAnsi="Calibri" w:cs="Calibri"/>
          <w:sz w:val="20"/>
          <w:szCs w:val="20"/>
        </w:rPr>
      </w:pPr>
      <w:r>
        <w:rPr>
          <w:rFonts w:hint="default"/>
        </w:rPr>
        <w:t>R</w:t>
      </w:r>
      <w:r>
        <w:rPr>
          <w:rFonts w:hint="default" w:ascii="Calibri" w:hAnsi="Calibri" w:cs="Calibri"/>
          <w:sz w:val="20"/>
          <w:szCs w:val="20"/>
        </w:rPr>
        <w:t>epresented Panimalar Engineering College in national and international project presentations</w:t>
      </w:r>
    </w:p>
    <w:p w14:paraId="1B7B6E7B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>Coordinator, Communiquest Club</w:t>
      </w:r>
    </w:p>
    <w:p w14:paraId="348A8B76">
      <w:pPr>
        <w:pStyle w:val="23"/>
        <w:spacing w:after="20"/>
        <w:ind w:left="288"/>
      </w:pPr>
      <w:r>
        <w:rPr>
          <w:rFonts w:hint="default" w:ascii="Calibri" w:hAnsi="Calibri" w:cs="Calibri"/>
          <w:sz w:val="20"/>
          <w:szCs w:val="20"/>
        </w:rPr>
        <w:t>Member, Neuro Nexus Club</w:t>
      </w:r>
    </w:p>
    <w:p w14:paraId="017E6278">
      <w:pPr>
        <w:pStyle w:val="23"/>
        <w:spacing w:after="20"/>
        <w:ind w:left="288"/>
      </w:pPr>
      <w:r>
        <w:rPr>
          <w:rFonts w:hint="default" w:ascii="Calibri" w:hAnsi="Calibri"/>
          <w:sz w:val="20"/>
        </w:rPr>
        <w:t>CTS Techathon: Awarded Best Presentation for innovative project solutions</w:t>
      </w:r>
    </w:p>
    <w:p w14:paraId="051288E0">
      <w:pPr>
        <w:pStyle w:val="23"/>
        <w:spacing w:after="20"/>
        <w:ind w:left="288"/>
        <w:rPr>
          <w:rFonts w:ascii="Calibri" w:hAnsi="Calibri"/>
          <w:sz w:val="20"/>
        </w:rPr>
      </w:pPr>
      <w:r>
        <w:rPr>
          <w:rFonts w:hint="default" w:ascii="Calibri" w:hAnsi="Calibri"/>
          <w:sz w:val="20"/>
        </w:rPr>
        <w:t>Volunteered in various college events; Coordinator for Women's Day celebrations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onospace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DA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442</Words>
  <Characters>2666</Characters>
  <Lines>0</Lines>
  <Paragraphs>0</Paragraphs>
  <TotalTime>1486</TotalTime>
  <ScaleCrop>false</ScaleCrop>
  <LinksUpToDate>false</LinksUpToDate>
  <CharactersWithSpaces>3086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Raaj Karthikeyan G</dc:creator>
  <dc:description>generated by python-docx</dc:description>
  <cp:lastModifiedBy>Shree Rithi</cp:lastModifiedBy>
  <dcterms:modified xsi:type="dcterms:W3CDTF">2026-07-11T07:32:35Z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2026-07-05T08:07:20Z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fa815cc4-443a-42bf-a96d-0c7963fa504a</vt:lpwstr>
  </property>
  <property fmtid="{D5CDD505-2E9C-101B-9397-08002B2CF9AE}" pid="8" name="MSIP_Label_9043f10a-881e-4653-a55e-02ca2cc829dc_ContentBits">
    <vt:lpwstr>0</vt:lpwstr>
  </property>
  <property fmtid="{D5CDD505-2E9C-101B-9397-08002B2CF9AE}" pid="9" name="KSOTemplateDocerSaveRecord">
    <vt:lpwstr>eyJoZGlkIjoiMmJjNWExMzcyYWMzNjk2NGI0YTZkODVjY2RhYmIzYzciLCJ1c2VySWQiOiI1Njc1MjkyOTkyMTMifQ==</vt:lpwstr>
  </property>
  <property fmtid="{D5CDD505-2E9C-101B-9397-08002B2CF9AE}" pid="10" name="KSOProductBuildVer">
    <vt:lpwstr>1033-12.1.0.26880</vt:lpwstr>
  </property>
  <property fmtid="{D5CDD505-2E9C-101B-9397-08002B2CF9AE}" pid="11" name="ICV">
    <vt:lpwstr>2146AD936FF747C1A56348E79C925C67_13</vt:lpwstr>
  </property>
</Properties>
</file>